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D756" w14:textId="77777777" w:rsidR="000A4394" w:rsidRDefault="00FB1EA6">
      <w:pPr>
        <w:pStyle w:val="Heading1"/>
      </w:pPr>
      <w:r>
        <w:t>School of Computer Science Engineering &amp; Information Science</w:t>
      </w:r>
    </w:p>
    <w:p w14:paraId="59D5D276" w14:textId="6FCCBB02" w:rsidR="000A4394" w:rsidRDefault="00FB1EA6">
      <w:r>
        <w:br/>
        <w:t>A Report on</w:t>
      </w:r>
      <w:r>
        <w:br/>
        <w:t>Mini-Project</w:t>
      </w:r>
      <w:r>
        <w:br/>
      </w:r>
      <w:r>
        <w:br/>
        <w:t>Title</w:t>
      </w:r>
      <w:r w:rsidR="00C35A51">
        <w:t xml:space="preserve"> </w:t>
      </w:r>
      <w:r w:rsidR="00E66E4A">
        <w:t xml:space="preserve">: </w:t>
      </w:r>
      <w:r>
        <w:t>“Cafe Management System”</w:t>
      </w:r>
    </w:p>
    <w:p w14:paraId="7AF7E480" w14:textId="77777777" w:rsidR="000A4394" w:rsidRDefault="00FB1EA6">
      <w:r>
        <w:t>Course Title: Web Technologies</w:t>
      </w:r>
    </w:p>
    <w:p w14:paraId="1305ECC0" w14:textId="77777777" w:rsidR="000A4394" w:rsidRDefault="00FB1EA6">
      <w:r>
        <w:t>Course Code: CSE2258</w:t>
      </w:r>
    </w:p>
    <w:p w14:paraId="65584B1A" w14:textId="77777777" w:rsidR="000A4394" w:rsidRDefault="00FB1EA6">
      <w:r>
        <w:t>Date of Submission: 22/11/2025</w:t>
      </w:r>
    </w:p>
    <w:p w14:paraId="07461DFC" w14:textId="77777777" w:rsidR="000A4394" w:rsidRDefault="00FB1EA6">
      <w:pPr>
        <w:pStyle w:val="Heading2"/>
      </w:pPr>
      <w:r>
        <w:t>Submitted By:</w:t>
      </w:r>
    </w:p>
    <w:p w14:paraId="27F8F17D" w14:textId="77777777" w:rsidR="000A4394" w:rsidRDefault="00FB1EA6">
      <w:pPr>
        <w:pStyle w:val="ListBullet"/>
      </w:pPr>
      <w:r>
        <w:t>Harish VS - 20241IST0065</w:t>
      </w:r>
    </w:p>
    <w:p w14:paraId="145510F2" w14:textId="77777777" w:rsidR="000A4394" w:rsidRDefault="00FB1EA6">
      <w:pPr>
        <w:pStyle w:val="ListBullet"/>
      </w:pPr>
      <w:r>
        <w:t>Kanishka Suthar - 20241IST0066</w:t>
      </w:r>
    </w:p>
    <w:p w14:paraId="1E77C0CC" w14:textId="77777777" w:rsidR="000A4394" w:rsidRDefault="00FB1EA6">
      <w:pPr>
        <w:pStyle w:val="ListBullet"/>
      </w:pPr>
      <w:r>
        <w:t>Mohammed Zubair - 20241IST0067</w:t>
      </w:r>
    </w:p>
    <w:p w14:paraId="732C2461" w14:textId="77777777" w:rsidR="000A4394" w:rsidRDefault="00FB1EA6">
      <w:pPr>
        <w:pStyle w:val="ListBullet"/>
      </w:pPr>
      <w:r>
        <w:t>Divya KS - 20241IST0068</w:t>
      </w:r>
    </w:p>
    <w:p w14:paraId="7F7C8802" w14:textId="77777777" w:rsidR="000A4394" w:rsidRDefault="00FB1EA6">
      <w:pPr>
        <w:pStyle w:val="ListBullet"/>
      </w:pPr>
      <w:r>
        <w:t xml:space="preserve">Fathima </w:t>
      </w:r>
      <w:proofErr w:type="spellStart"/>
      <w:r>
        <w:t>Nowshad</w:t>
      </w:r>
      <w:proofErr w:type="spellEnd"/>
      <w:r>
        <w:t xml:space="preserve"> - 20241IST0069</w:t>
      </w:r>
    </w:p>
    <w:p w14:paraId="677AAEC8" w14:textId="77777777" w:rsidR="000A4394" w:rsidRDefault="00FB1EA6">
      <w:pPr>
        <w:pStyle w:val="Heading2"/>
      </w:pPr>
      <w:r>
        <w:t>Index</w:t>
      </w:r>
    </w:p>
    <w:p w14:paraId="68902ACF" w14:textId="77777777" w:rsidR="000A4394" w:rsidRDefault="00FB1EA6">
      <w:pPr>
        <w:pStyle w:val="ListNumber"/>
      </w:pPr>
      <w:r>
        <w:t>Abstract</w:t>
      </w:r>
    </w:p>
    <w:p w14:paraId="7DC74693" w14:textId="77777777" w:rsidR="000A4394" w:rsidRDefault="00FB1EA6">
      <w:pPr>
        <w:pStyle w:val="ListNumber"/>
      </w:pPr>
      <w:r>
        <w:t>Introduction</w:t>
      </w:r>
    </w:p>
    <w:p w14:paraId="60EB6D83" w14:textId="77777777" w:rsidR="000A4394" w:rsidRDefault="00FB1EA6">
      <w:pPr>
        <w:pStyle w:val="ListNumber"/>
      </w:pPr>
      <w:r>
        <w:t>Software and Hardware Requirements</w:t>
      </w:r>
    </w:p>
    <w:p w14:paraId="42D51B06" w14:textId="77777777" w:rsidR="000A4394" w:rsidRDefault="00FB1EA6">
      <w:pPr>
        <w:pStyle w:val="ListNumber"/>
      </w:pPr>
      <w:r>
        <w:t>Modules/Functionalities</w:t>
      </w:r>
    </w:p>
    <w:p w14:paraId="047A8642" w14:textId="77777777" w:rsidR="000A4394" w:rsidRDefault="00FB1EA6">
      <w:pPr>
        <w:pStyle w:val="ListNumber"/>
      </w:pPr>
      <w:r>
        <w:t>Results with Screenshots</w:t>
      </w:r>
    </w:p>
    <w:p w14:paraId="6B7D339E" w14:textId="77777777" w:rsidR="000A4394" w:rsidRDefault="00FB1EA6">
      <w:pPr>
        <w:pStyle w:val="ListNumber"/>
      </w:pPr>
      <w:r>
        <w:t>Conclusion</w:t>
      </w:r>
    </w:p>
    <w:p w14:paraId="3D322398" w14:textId="77777777" w:rsidR="000A4394" w:rsidRDefault="00FB1EA6">
      <w:pPr>
        <w:pStyle w:val="Heading2"/>
      </w:pPr>
      <w:r>
        <w:t>Abstract</w:t>
      </w:r>
    </w:p>
    <w:p w14:paraId="478C46F9" w14:textId="164F4918" w:rsidR="000A4394" w:rsidRDefault="00FB1EA6">
      <w:r>
        <w:t>This mini-project presents a simple and responsive Cafe Management System designed using HTML</w:t>
      </w:r>
      <w:r w:rsidR="00C35A51">
        <w:t xml:space="preserve"> and</w:t>
      </w:r>
      <w:r>
        <w:t xml:space="preserve"> CS</w:t>
      </w:r>
      <w:r w:rsidR="00C35A51">
        <w:t>S</w:t>
      </w:r>
      <w:r>
        <w:t>. It provides an online menu, about and contact pages, and a functional order form with client-side validation. The system demonstrates core principles of web design and frontend development and showcases how small-scale businesses can maintain an online presence efficiently.</w:t>
      </w:r>
    </w:p>
    <w:p w14:paraId="6B8BA69B" w14:textId="77777777" w:rsidR="000A4394" w:rsidRDefault="00FB1EA6">
      <w:pPr>
        <w:pStyle w:val="Heading2"/>
      </w:pPr>
      <w:r>
        <w:t>Introduction</w:t>
      </w:r>
    </w:p>
    <w:p w14:paraId="67837494" w14:textId="3E73D31D" w:rsidR="000A4394" w:rsidRDefault="00FB1EA6">
      <w:r>
        <w:t>The Cafe Management System is developed as part of the Web Technologies course to demonstrate the implementation of basic web application features. The system includes menu display, order placement, and cafe information pages. It uses semantic HTML for structure, CSS for styling and user interaction.</w:t>
      </w:r>
    </w:p>
    <w:p w14:paraId="391C3DBD" w14:textId="77777777" w:rsidR="000A4394" w:rsidRDefault="00FB1EA6">
      <w:pPr>
        <w:pStyle w:val="Heading2"/>
      </w:pPr>
      <w:r>
        <w:lastRenderedPageBreak/>
        <w:t>Software and Hardware Requirements</w:t>
      </w:r>
    </w:p>
    <w:p w14:paraId="0B794BB0" w14:textId="77777777" w:rsidR="000A4394" w:rsidRDefault="00FB1EA6">
      <w:r>
        <w:t>Software Requirements:</w:t>
      </w:r>
      <w:r>
        <w:br/>
        <w:t>- Notepad or any code editor (VS Code, Sublime Text, etc.)</w:t>
      </w:r>
      <w:r>
        <w:br/>
        <w:t>- Web Browser (Google Chrome, Firefox, Edge)</w:t>
      </w:r>
      <w:r>
        <w:br/>
        <w:t>- Optional: Local server for testing</w:t>
      </w:r>
      <w:r>
        <w:br/>
      </w:r>
      <w:r>
        <w:br/>
        <w:t>Hardware Requirements:</w:t>
      </w:r>
      <w:r>
        <w:br/>
        <w:t>- Standard desktop or laptop with minimum 2GB RAM</w:t>
      </w:r>
      <w:r>
        <w:br/>
        <w:t>- Internet connection (optional for testing)</w:t>
      </w:r>
    </w:p>
    <w:p w14:paraId="4759521D" w14:textId="77777777" w:rsidR="000A4394" w:rsidRDefault="00FB1EA6">
      <w:pPr>
        <w:pStyle w:val="Heading2"/>
      </w:pPr>
      <w:r>
        <w:t>Modules / Functionalities</w:t>
      </w:r>
    </w:p>
    <w:p w14:paraId="48AFFEB2" w14:textId="77777777" w:rsidR="000A4394" w:rsidRDefault="00FB1EA6">
      <w:pPr>
        <w:pStyle w:val="ListBullet"/>
      </w:pPr>
      <w:r>
        <w:t>Home Page</w:t>
      </w:r>
    </w:p>
    <w:p w14:paraId="22CADC8A" w14:textId="77777777" w:rsidR="000A4394" w:rsidRDefault="00FB1EA6">
      <w:r>
        <w:t>Landing page with navigation and introduction.</w:t>
      </w:r>
    </w:p>
    <w:p w14:paraId="5B7B66DC" w14:textId="77777777" w:rsidR="000A4394" w:rsidRDefault="00FB1EA6">
      <w:pPr>
        <w:pStyle w:val="ListBullet"/>
      </w:pPr>
      <w:r>
        <w:t>Menu Page</w:t>
      </w:r>
    </w:p>
    <w:p w14:paraId="2825DFC3" w14:textId="77777777" w:rsidR="000A4394" w:rsidRDefault="00FB1EA6">
      <w:r>
        <w:t>Displays food and beverage items with images, descriptions, and prices.</w:t>
      </w:r>
    </w:p>
    <w:p w14:paraId="50060D83" w14:textId="77777777" w:rsidR="000A4394" w:rsidRDefault="00FB1EA6">
      <w:pPr>
        <w:pStyle w:val="ListBullet"/>
      </w:pPr>
      <w:r>
        <w:t>About Page</w:t>
      </w:r>
    </w:p>
    <w:p w14:paraId="134133FB" w14:textId="77777777" w:rsidR="000A4394" w:rsidRDefault="00FB1EA6">
      <w:r>
        <w:t>Provides information about the cafe’s background and mission.</w:t>
      </w:r>
    </w:p>
    <w:p w14:paraId="4773F269" w14:textId="77777777" w:rsidR="000A4394" w:rsidRDefault="00FB1EA6">
      <w:pPr>
        <w:pStyle w:val="ListBullet"/>
      </w:pPr>
      <w:r>
        <w:t>Contact Page</w:t>
      </w:r>
    </w:p>
    <w:p w14:paraId="462771E6" w14:textId="77777777" w:rsidR="000A4394" w:rsidRDefault="00FB1EA6">
      <w:r>
        <w:t>Shows address, contact number, and email of the cafe.</w:t>
      </w:r>
    </w:p>
    <w:p w14:paraId="72495087" w14:textId="77777777" w:rsidR="000A4394" w:rsidRDefault="00FB1EA6">
      <w:pPr>
        <w:pStyle w:val="ListBullet"/>
      </w:pPr>
      <w:r>
        <w:t>Order Page</w:t>
      </w:r>
    </w:p>
    <w:p w14:paraId="01A3524B" w14:textId="77777777" w:rsidR="000A4394" w:rsidRDefault="00FB1EA6">
      <w:r>
        <w:t>Allows users to place orders with JavaScript validation and confirmation message.</w:t>
      </w:r>
    </w:p>
    <w:p w14:paraId="7198B579" w14:textId="77777777" w:rsidR="000A4394" w:rsidRDefault="00FB1EA6">
      <w:pPr>
        <w:pStyle w:val="Heading2"/>
      </w:pPr>
      <w:r>
        <w:t>Results with Screenshots</w:t>
      </w:r>
    </w:p>
    <w:p w14:paraId="0A76E5F0" w14:textId="77777777" w:rsidR="000A4394" w:rsidRDefault="00FB1EA6">
      <w:r>
        <w:t>This section contains the output pages of the Cafe Management System. Screenshots are not included as per the user's request. However, the system includes the following pages:</w:t>
      </w:r>
      <w:r>
        <w:br/>
        <w:t>- Home Page</w:t>
      </w:r>
      <w:r>
        <w:br/>
        <w:t>- Menu Page</w:t>
      </w:r>
      <w:r>
        <w:br/>
        <w:t>- About Page</w:t>
      </w:r>
      <w:r>
        <w:br/>
        <w:t>- Contact Page</w:t>
      </w:r>
      <w:r>
        <w:br/>
        <w:t>- Order Page with confirmation message</w:t>
      </w:r>
    </w:p>
    <w:p w14:paraId="0E5FD453" w14:textId="77777777" w:rsidR="000A4394" w:rsidRDefault="00FB1EA6">
      <w:pPr>
        <w:pStyle w:val="Heading2"/>
      </w:pPr>
      <w:r>
        <w:t>Conclusion</w:t>
      </w:r>
    </w:p>
    <w:p w14:paraId="0D61271B" w14:textId="77777777" w:rsidR="000A4394" w:rsidRDefault="00FB1EA6">
      <w:r>
        <w:t>The Cafe Management System effectively demonstrates the use of core web technologies to build a functional multi-page website. It highlights proper structuring using HTML, visual design with CSS, and interactivity through JavaScript. The project successfully fulfills the course objectives by offering a clean, user-friendly interface suitable for small-scale cafe businesses.</w:t>
      </w:r>
    </w:p>
    <w:p w14:paraId="6325FE10" w14:textId="77777777" w:rsidR="000A4394" w:rsidRDefault="00FB1EA6">
      <w:pPr>
        <w:pStyle w:val="Heading2"/>
      </w:pPr>
      <w:r>
        <w:lastRenderedPageBreak/>
        <w:t>Results Screenshot</w:t>
      </w:r>
    </w:p>
    <w:p w14:paraId="4390A20D" w14:textId="77777777" w:rsidR="000A4394" w:rsidRDefault="00FB1EA6">
      <w:pPr>
        <w:pStyle w:val="Heading2"/>
      </w:pPr>
      <w:r>
        <w:t>Home Page</w:t>
      </w:r>
    </w:p>
    <w:p w14:paraId="1EA59854" w14:textId="77777777" w:rsidR="000A4394" w:rsidRDefault="00FB1EA6">
      <w:r>
        <w:rPr>
          <w:noProof/>
        </w:rPr>
        <w:drawing>
          <wp:inline distT="0" distB="0" distL="114300" distR="114300" wp14:anchorId="0FF47DF0" wp14:editId="31902785">
            <wp:extent cx="4572000" cy="223202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572000" cy="2232422"/>
                    </a:xfrm>
                    <a:prstGeom prst="rect">
                      <a:avLst/>
                    </a:prstGeom>
                  </pic:spPr>
                </pic:pic>
              </a:graphicData>
            </a:graphic>
          </wp:inline>
        </w:drawing>
      </w:r>
    </w:p>
    <w:p w14:paraId="51D18C8E" w14:textId="77777777" w:rsidR="000A4394" w:rsidRDefault="00FB1EA6">
      <w:pPr>
        <w:pStyle w:val="Heading2"/>
      </w:pPr>
      <w:r>
        <w:t>Menu Page</w:t>
      </w:r>
    </w:p>
    <w:p w14:paraId="6F0A0CB5" w14:textId="77777777" w:rsidR="000A4394" w:rsidRDefault="00FB1EA6">
      <w:r>
        <w:rPr>
          <w:noProof/>
        </w:rPr>
        <w:drawing>
          <wp:inline distT="0" distB="0" distL="114300" distR="114300" wp14:anchorId="0248F02A" wp14:editId="43321C60">
            <wp:extent cx="4572000" cy="221424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572000" cy="2214562"/>
                    </a:xfrm>
                    <a:prstGeom prst="rect">
                      <a:avLst/>
                    </a:prstGeom>
                  </pic:spPr>
                </pic:pic>
              </a:graphicData>
            </a:graphic>
          </wp:inline>
        </w:drawing>
      </w:r>
    </w:p>
    <w:p w14:paraId="6F9675E2" w14:textId="77777777" w:rsidR="000A4394" w:rsidRDefault="00FB1EA6">
      <w:pPr>
        <w:pStyle w:val="Heading2"/>
      </w:pPr>
      <w:r>
        <w:t>About Page</w:t>
      </w:r>
    </w:p>
    <w:p w14:paraId="7A35624C" w14:textId="77777777" w:rsidR="000A4394" w:rsidRDefault="00FB1EA6">
      <w:r>
        <w:rPr>
          <w:noProof/>
        </w:rPr>
        <w:drawing>
          <wp:inline distT="0" distB="0" distL="114300" distR="114300" wp14:anchorId="747773A7" wp14:editId="259CCA47">
            <wp:extent cx="4572000" cy="224282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572000" cy="2243138"/>
                    </a:xfrm>
                    <a:prstGeom prst="rect">
                      <a:avLst/>
                    </a:prstGeom>
                  </pic:spPr>
                </pic:pic>
              </a:graphicData>
            </a:graphic>
          </wp:inline>
        </w:drawing>
      </w:r>
    </w:p>
    <w:p w14:paraId="6D08FFE8" w14:textId="77777777" w:rsidR="000A4394" w:rsidRDefault="00FB1EA6">
      <w:pPr>
        <w:pStyle w:val="Heading2"/>
      </w:pPr>
      <w:r>
        <w:lastRenderedPageBreak/>
        <w:t>Contact Page</w:t>
      </w:r>
    </w:p>
    <w:p w14:paraId="0D4E62B1" w14:textId="77777777" w:rsidR="000A4394" w:rsidRDefault="00FB1EA6">
      <w:r>
        <w:rPr>
          <w:noProof/>
        </w:rPr>
        <w:drawing>
          <wp:inline distT="0" distB="0" distL="114300" distR="114300" wp14:anchorId="0B08BBF8" wp14:editId="691FD915">
            <wp:extent cx="4572000" cy="226060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572000" cy="2260997"/>
                    </a:xfrm>
                    <a:prstGeom prst="rect">
                      <a:avLst/>
                    </a:prstGeom>
                  </pic:spPr>
                </pic:pic>
              </a:graphicData>
            </a:graphic>
          </wp:inline>
        </w:drawing>
      </w:r>
    </w:p>
    <w:p w14:paraId="132CDA13" w14:textId="77777777" w:rsidR="000A4394" w:rsidRDefault="00FB1EA6">
      <w:pPr>
        <w:pStyle w:val="Heading2"/>
      </w:pPr>
      <w:r>
        <w:t>Place Order Page</w:t>
      </w:r>
    </w:p>
    <w:p w14:paraId="3AB6C01A" w14:textId="77777777" w:rsidR="000A4394" w:rsidRDefault="00FB1EA6">
      <w:r>
        <w:rPr>
          <w:noProof/>
        </w:rPr>
        <w:drawing>
          <wp:inline distT="0" distB="0" distL="114300" distR="114300" wp14:anchorId="05D7D91E" wp14:editId="44B1093F">
            <wp:extent cx="4572000" cy="280352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572000" cy="2803922"/>
                    </a:xfrm>
                    <a:prstGeom prst="rect">
                      <a:avLst/>
                    </a:prstGeom>
                  </pic:spPr>
                </pic:pic>
              </a:graphicData>
            </a:graphic>
          </wp:inline>
        </w:drawing>
      </w:r>
    </w:p>
    <w:sectPr w:rsidR="000A439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DEB5" w14:textId="77777777" w:rsidR="00976A5E" w:rsidRDefault="00976A5E">
      <w:pPr>
        <w:spacing w:line="240" w:lineRule="auto"/>
      </w:pPr>
      <w:r>
        <w:separator/>
      </w:r>
    </w:p>
  </w:endnote>
  <w:endnote w:type="continuationSeparator" w:id="0">
    <w:p w14:paraId="09732713" w14:textId="77777777" w:rsidR="00976A5E" w:rsidRDefault="00976A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6703F" w14:textId="77777777" w:rsidR="00976A5E" w:rsidRDefault="00976A5E">
      <w:pPr>
        <w:spacing w:after="0"/>
      </w:pPr>
      <w:r>
        <w:separator/>
      </w:r>
    </w:p>
  </w:footnote>
  <w:footnote w:type="continuationSeparator" w:id="0">
    <w:p w14:paraId="2788A7A0" w14:textId="77777777" w:rsidR="00976A5E" w:rsidRDefault="00976A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1666405">
    <w:abstractNumId w:val="5"/>
  </w:num>
  <w:num w:numId="2" w16cid:durableId="1961300605">
    <w:abstractNumId w:val="3"/>
  </w:num>
  <w:num w:numId="3" w16cid:durableId="224338790">
    <w:abstractNumId w:val="2"/>
  </w:num>
  <w:num w:numId="4" w16cid:durableId="779647090">
    <w:abstractNumId w:val="4"/>
  </w:num>
  <w:num w:numId="5" w16cid:durableId="1492058898">
    <w:abstractNumId w:val="1"/>
  </w:num>
  <w:num w:numId="6" w16cid:durableId="101885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394"/>
    <w:rsid w:val="0015074B"/>
    <w:rsid w:val="0029639D"/>
    <w:rsid w:val="00326F90"/>
    <w:rsid w:val="008C4038"/>
    <w:rsid w:val="00976A5E"/>
    <w:rsid w:val="009F53AB"/>
    <w:rsid w:val="00AA1D8D"/>
    <w:rsid w:val="00B47730"/>
    <w:rsid w:val="00C35A51"/>
    <w:rsid w:val="00CB0664"/>
    <w:rsid w:val="00E66E4A"/>
    <w:rsid w:val="00EF0359"/>
    <w:rsid w:val="00FB1EA6"/>
    <w:rsid w:val="00FC693F"/>
    <w:rsid w:val="06AC0501"/>
    <w:rsid w:val="2C257C73"/>
    <w:rsid w:val="66E04E56"/>
    <w:rsid w:val="7ED62F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686BB"/>
  <w14:defaultImageDpi w14:val="300"/>
  <w15:docId w15:val="{5E30D725-4CDB-45BA-BAF8-2936C5DC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HARISH V S</cp:lastModifiedBy>
  <cp:revision>3</cp:revision>
  <dcterms:created xsi:type="dcterms:W3CDTF">2025-11-21T05:17:00Z</dcterms:created>
  <dcterms:modified xsi:type="dcterms:W3CDTF">2025-11-21T09:05:00Z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99FCE98B379240D8BB4D62E90114A36C_13</vt:lpwstr>
  </property>
</Properties>
</file>